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F0DA8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HCMKS26CNTT1_Nhập môn Công Nghệ Thông Tin_Session02_Ex01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Phần 1 (Phân tích): 3 lỗi sai của Nam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- Lỗi 1: Lưu file vào ổ C:\ nên nếu máy gặp sự cố cần cài lại win thì sẽ bị mất file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- Lỗi 2: Đặt tên chưa theo đúng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F172A"/>
          <w:sz w:val="40"/>
          <w:szCs w:val="40"/>
          <w:u w:val="none"/>
          <w:vertAlign w:val="baseline"/>
        </w:rPr>
        <w:t>theo quy tắc đặt tên chuẩn Developer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F172A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- Lỗi 3: Nếu chỉ lưu file vào mục khác ổ C:\ mà không phải Desktop thì sẽ không phải nhanh nhất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Phần 2 (Sửa lỗi):</w:t>
      </w:r>
    </w:p>
    <w:p w14:paraId="46761036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D:\PTIT_Rekkei\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HCMKS26CNTT1\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NhapMonCNTT\Session02\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40"/>
          <w:szCs w:val="40"/>
          <w:u w:val="none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u w:val="none"/>
        </w:rPr>
        <w:instrText xml:space="preserve"> HYPERLINK "http://bai1.py" </w:instrTex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u w:val="none"/>
        </w:rPr>
        <w:fldChar w:fldCharType="separate"/>
      </w:r>
      <w:r>
        <w:rPr>
          <w:rStyle w:val="51"/>
          <w:rFonts w:hint="default" w:ascii="Times New Roman" w:hAnsi="Times New Roman" w:cs="Times New Roman"/>
          <w:b/>
          <w:bCs/>
          <w:i w:val="0"/>
          <w:iCs w:val="0"/>
          <w:color w:val="1155CC"/>
          <w:sz w:val="40"/>
          <w:szCs w:val="40"/>
          <w:u w:val="single"/>
          <w:vertAlign w:val="baseline"/>
        </w:rPr>
        <w:t>bai1.py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u w:val="none"/>
        </w:rPr>
        <w:fldChar w:fldCharType="end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.</w:t>
      </w:r>
    </w:p>
    <w:p w14:paraId="03F108A1"/>
    <w:p w14:paraId="576C6F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26EC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A26ECE"/>
    <w:rsid w:val="1E2E3B69"/>
    <w:rsid w:val="78F5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ptos Display" w:asciiTheme="minorHAnsi" w:hAnsiTheme="minorHAnsi" w:eastAsiaTheme="minorEastAsia"/>
      <w:kern w:val="0"/>
      <w:sz w:val="28"/>
      <w:szCs w:val="28"/>
      <w:lang w:val="vi-VN" w:eastAsia="vi-V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2026-10-02T02:29:00Z</dcterms:created>
  <dc:creator>30 Phú Thịnh 10A1</dc:creator>
  <cp:lastModifiedBy>30 Phú Thịnh 10A1</cp:lastModifiedBy>
  <dcterms:modified xsi:type="dcterms:W3CDTF">2026-10-02T02:41:21Z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44343F7CD71946E682944CABB6F5DA0F_13</vt:lpwstr>
  </property>
  <property fmtid="{D5CDD505-2E9C-101B-9397-08002B2CF9AE}" pid="4" name="KSOTemplateDocerSaveRecord">
    <vt:lpwstr>eyJoZGlkIjoiNTM5MDRiNGZiZDliNGZhOWMzMjZmMmZkZmM0YmYxYjYiLCJ1c2VySWQiOiIxMzkyMDM4ODMyMTIyIn0=</vt:lpwstr>
  </property>
</Properties>
</file>